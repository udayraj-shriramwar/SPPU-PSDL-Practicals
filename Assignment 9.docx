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10"/>
        <w:rPr>
          <w:sz w:val="29"/>
        </w:rPr>
      </w:pPr>
    </w:p>
    <w:p>
      <w:pPr>
        <w:spacing w:before="49"/>
        <w:ind w:left="3611" w:right="3969" w:firstLine="0"/>
        <w:jc w:val="center"/>
        <w:rPr>
          <w:b/>
          <w:sz w:val="22"/>
        </w:rPr>
      </w:pPr>
      <w:r>
        <w:rPr>
          <w:b/>
          <w:w w:val="105"/>
          <w:sz w:val="22"/>
        </w:rPr>
        <w:t>Assignment</w:t>
      </w:r>
      <w:r>
        <w:rPr>
          <w:b/>
          <w:spacing w:val="-13"/>
          <w:w w:val="105"/>
          <w:sz w:val="22"/>
        </w:rPr>
        <w:t xml:space="preserve"> </w:t>
      </w:r>
      <w:r>
        <w:rPr>
          <w:b/>
          <w:w w:val="105"/>
          <w:sz w:val="22"/>
        </w:rPr>
        <w:t>No:</w:t>
      </w:r>
      <w:r>
        <w:rPr>
          <w:b/>
          <w:spacing w:val="-13"/>
          <w:w w:val="105"/>
          <w:sz w:val="22"/>
        </w:rPr>
        <w:t xml:space="preserve"> </w:t>
      </w:r>
      <w:r>
        <w:rPr>
          <w:b/>
          <w:w w:val="105"/>
          <w:sz w:val="22"/>
        </w:rPr>
        <w:t>9</w:t>
      </w:r>
    </w:p>
    <w:p>
      <w:pPr>
        <w:pStyle w:val="5"/>
        <w:spacing w:before="3"/>
        <w:rPr>
          <w:b/>
          <w:sz w:val="23"/>
        </w:rPr>
      </w:pPr>
    </w:p>
    <w:p>
      <w:pPr>
        <w:spacing w:before="0"/>
        <w:ind w:left="146" w:right="0" w:firstLine="0"/>
        <w:jc w:val="left"/>
        <w:rPr>
          <w:sz w:val="22"/>
        </w:rPr>
      </w:pPr>
      <w:r>
        <w:rPr>
          <w:b/>
          <w:spacing w:val="-1"/>
          <w:w w:val="105"/>
          <w:sz w:val="22"/>
        </w:rPr>
        <w:t>Title:</w:t>
      </w:r>
      <w:r>
        <w:rPr>
          <w:b/>
          <w:spacing w:val="-14"/>
          <w:w w:val="105"/>
          <w:sz w:val="22"/>
        </w:rPr>
        <w:t xml:space="preserve"> </w:t>
      </w:r>
      <w:r>
        <w:rPr>
          <w:spacing w:val="-1"/>
          <w:w w:val="105"/>
          <w:sz w:val="22"/>
        </w:rPr>
        <w:t>Introduction</w:t>
      </w:r>
      <w:r>
        <w:rPr>
          <w:spacing w:val="-13"/>
          <w:w w:val="105"/>
          <w:sz w:val="22"/>
        </w:rPr>
        <w:t xml:space="preserve"> </w:t>
      </w:r>
      <w:r>
        <w:rPr>
          <w:spacing w:val="-1"/>
          <w:w w:val="105"/>
          <w:sz w:val="22"/>
        </w:rPr>
        <w:t>to</w:t>
      </w:r>
      <w:r>
        <w:rPr>
          <w:spacing w:val="-13"/>
          <w:w w:val="105"/>
          <w:sz w:val="22"/>
        </w:rPr>
        <w:t xml:space="preserve"> </w:t>
      </w:r>
      <w:r>
        <w:rPr>
          <w:spacing w:val="-1"/>
          <w:w w:val="105"/>
          <w:sz w:val="22"/>
        </w:rPr>
        <w:t>Arduino</w:t>
      </w:r>
      <w:r>
        <w:rPr>
          <w:spacing w:val="-13"/>
          <w:w w:val="105"/>
          <w:sz w:val="22"/>
        </w:rPr>
        <w:t xml:space="preserve"> </w:t>
      </w:r>
      <w:r>
        <w:rPr>
          <w:w w:val="105"/>
          <w:sz w:val="22"/>
        </w:rPr>
        <w:t>Board</w:t>
      </w:r>
      <w:r>
        <w:rPr>
          <w:spacing w:val="-13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 xml:space="preserve"> </w:t>
      </w:r>
      <w:r>
        <w:rPr>
          <w:w w:val="105"/>
          <w:sz w:val="22"/>
        </w:rPr>
        <w:t>Installation</w:t>
      </w:r>
      <w:r>
        <w:rPr>
          <w:spacing w:val="-13"/>
          <w:w w:val="105"/>
          <w:sz w:val="22"/>
        </w:rPr>
        <w:t xml:space="preserve"> </w:t>
      </w:r>
      <w:r>
        <w:rPr>
          <w:w w:val="105"/>
          <w:sz w:val="22"/>
        </w:rPr>
        <w:t>of</w:t>
      </w:r>
      <w:r>
        <w:rPr>
          <w:spacing w:val="-13"/>
          <w:w w:val="105"/>
          <w:sz w:val="22"/>
        </w:rPr>
        <w:t xml:space="preserve"> </w:t>
      </w:r>
      <w:r>
        <w:rPr>
          <w:w w:val="105"/>
          <w:sz w:val="22"/>
        </w:rPr>
        <w:t>Raspbian</w:t>
      </w:r>
      <w:r>
        <w:rPr>
          <w:spacing w:val="-13"/>
          <w:w w:val="105"/>
          <w:sz w:val="22"/>
        </w:rPr>
        <w:t xml:space="preserve"> </w:t>
      </w:r>
      <w:r>
        <w:rPr>
          <w:w w:val="105"/>
          <w:sz w:val="22"/>
        </w:rPr>
        <w:t>OS.</w:t>
      </w:r>
    </w:p>
    <w:p>
      <w:pPr>
        <w:pStyle w:val="5"/>
        <w:spacing w:before="5"/>
        <w:rPr>
          <w:sz w:val="20"/>
        </w:rPr>
      </w:pPr>
    </w:p>
    <w:p>
      <w:pPr>
        <w:spacing w:before="0"/>
        <w:ind w:left="146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Objective:</w:t>
      </w:r>
    </w:p>
    <w:p>
      <w:pPr>
        <w:spacing w:before="16"/>
        <w:ind w:left="146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11"/>
          <w:sz w:val="22"/>
        </w:rPr>
        <w:t xml:space="preserve"> </w:t>
      </w:r>
      <w:r>
        <w:rPr>
          <w:sz w:val="22"/>
        </w:rPr>
        <w:t>study</w:t>
      </w:r>
      <w:r>
        <w:rPr>
          <w:spacing w:val="11"/>
          <w:sz w:val="22"/>
        </w:rPr>
        <w:t xml:space="preserve"> </w:t>
      </w:r>
      <w:r>
        <w:rPr>
          <w:sz w:val="22"/>
        </w:rPr>
        <w:t>Arduino</w:t>
      </w:r>
      <w:r>
        <w:rPr>
          <w:spacing w:val="11"/>
          <w:sz w:val="22"/>
        </w:rPr>
        <w:t xml:space="preserve"> </w:t>
      </w:r>
      <w:r>
        <w:rPr>
          <w:sz w:val="22"/>
        </w:rPr>
        <w:t>kit</w:t>
      </w:r>
      <w:r>
        <w:rPr>
          <w:spacing w:val="11"/>
          <w:sz w:val="22"/>
        </w:rPr>
        <w:t xml:space="preserve"> </w:t>
      </w:r>
      <w:r>
        <w:rPr>
          <w:sz w:val="22"/>
        </w:rPr>
        <w:t>in</w:t>
      </w:r>
      <w:r>
        <w:rPr>
          <w:spacing w:val="11"/>
          <w:sz w:val="22"/>
        </w:rPr>
        <w:t xml:space="preserve"> </w:t>
      </w:r>
      <w:r>
        <w:rPr>
          <w:sz w:val="22"/>
        </w:rPr>
        <w:t>detail</w:t>
      </w:r>
      <w:r>
        <w:rPr>
          <w:spacing w:val="11"/>
          <w:sz w:val="22"/>
        </w:rPr>
        <w:t xml:space="preserve"> </w:t>
      </w:r>
      <w:r>
        <w:rPr>
          <w:sz w:val="22"/>
        </w:rPr>
        <w:t>along</w:t>
      </w:r>
      <w:r>
        <w:rPr>
          <w:spacing w:val="11"/>
          <w:sz w:val="22"/>
        </w:rPr>
        <w:t xml:space="preserve"> </w:t>
      </w:r>
      <w:r>
        <w:rPr>
          <w:sz w:val="22"/>
        </w:rPr>
        <w:t>with</w:t>
      </w:r>
      <w:r>
        <w:rPr>
          <w:spacing w:val="11"/>
          <w:sz w:val="22"/>
        </w:rPr>
        <w:t xml:space="preserve"> </w:t>
      </w:r>
      <w:r>
        <w:rPr>
          <w:sz w:val="22"/>
        </w:rPr>
        <w:t>installation</w:t>
      </w:r>
      <w:r>
        <w:rPr>
          <w:spacing w:val="11"/>
          <w:sz w:val="22"/>
        </w:rPr>
        <w:t xml:space="preserve"> </w:t>
      </w:r>
      <w:r>
        <w:rPr>
          <w:sz w:val="22"/>
        </w:rPr>
        <w:t>of</w:t>
      </w:r>
      <w:r>
        <w:rPr>
          <w:spacing w:val="11"/>
          <w:sz w:val="22"/>
        </w:rPr>
        <w:t xml:space="preserve"> </w:t>
      </w:r>
      <w:r>
        <w:rPr>
          <w:sz w:val="22"/>
        </w:rPr>
        <w:t>Raspbian</w:t>
      </w:r>
      <w:r>
        <w:rPr>
          <w:spacing w:val="11"/>
          <w:sz w:val="22"/>
        </w:rPr>
        <w:t xml:space="preserve"> </w:t>
      </w:r>
      <w:r>
        <w:rPr>
          <w:sz w:val="22"/>
        </w:rPr>
        <w:t>OS.</w:t>
      </w:r>
    </w:p>
    <w:p>
      <w:pPr>
        <w:pStyle w:val="5"/>
        <w:spacing w:before="8"/>
        <w:rPr>
          <w:sz w:val="20"/>
        </w:rPr>
      </w:pPr>
    </w:p>
    <w:p>
      <w:pPr>
        <w:spacing w:before="0" w:line="256" w:lineRule="auto"/>
        <w:ind w:left="146" w:right="820" w:firstLine="0"/>
        <w:jc w:val="left"/>
        <w:rPr>
          <w:sz w:val="22"/>
        </w:rPr>
      </w:pPr>
      <w:r>
        <w:rPr>
          <w:b/>
          <w:sz w:val="22"/>
        </w:rPr>
        <w:t>Problem</w:t>
      </w:r>
      <w:r>
        <w:rPr>
          <w:b/>
          <w:spacing w:val="15"/>
          <w:sz w:val="22"/>
        </w:rPr>
        <w:t xml:space="preserve"> </w:t>
      </w:r>
      <w:r>
        <w:rPr>
          <w:b/>
          <w:sz w:val="22"/>
        </w:rPr>
        <w:t>Statement:</w:t>
      </w:r>
      <w:r>
        <w:rPr>
          <w:b/>
          <w:spacing w:val="15"/>
          <w:sz w:val="22"/>
        </w:rPr>
        <w:t xml:space="preserve"> </w:t>
      </w:r>
      <w:r>
        <w:rPr>
          <w:sz w:val="22"/>
        </w:rPr>
        <w:t>Study</w:t>
      </w:r>
      <w:r>
        <w:rPr>
          <w:spacing w:val="16"/>
          <w:sz w:val="22"/>
        </w:rPr>
        <w:t xml:space="preserve"> </w:t>
      </w:r>
      <w:r>
        <w:rPr>
          <w:sz w:val="22"/>
        </w:rPr>
        <w:t>of</w:t>
      </w:r>
      <w:r>
        <w:rPr>
          <w:spacing w:val="15"/>
          <w:sz w:val="22"/>
        </w:rPr>
        <w:t xml:space="preserve"> </w:t>
      </w:r>
      <w:r>
        <w:rPr>
          <w:sz w:val="22"/>
        </w:rPr>
        <w:t>Arduino</w:t>
      </w:r>
      <w:r>
        <w:rPr>
          <w:spacing w:val="16"/>
          <w:sz w:val="22"/>
        </w:rPr>
        <w:t xml:space="preserve"> </w:t>
      </w:r>
      <w:r>
        <w:rPr>
          <w:sz w:val="22"/>
        </w:rPr>
        <w:t>Board</w:t>
      </w:r>
      <w:r>
        <w:rPr>
          <w:spacing w:val="15"/>
          <w:sz w:val="22"/>
        </w:rPr>
        <w:t xml:space="preserve"> </w:t>
      </w:r>
      <w:r>
        <w:rPr>
          <w:sz w:val="22"/>
        </w:rPr>
        <w:t>and</w:t>
      </w:r>
      <w:r>
        <w:rPr>
          <w:spacing w:val="16"/>
          <w:sz w:val="22"/>
        </w:rPr>
        <w:t xml:space="preserve"> </w:t>
      </w:r>
      <w:r>
        <w:rPr>
          <w:sz w:val="22"/>
        </w:rPr>
        <w:t>understand</w:t>
      </w:r>
      <w:r>
        <w:rPr>
          <w:spacing w:val="15"/>
          <w:sz w:val="22"/>
        </w:rPr>
        <w:t xml:space="preserve"> </w:t>
      </w:r>
      <w:r>
        <w:rPr>
          <w:sz w:val="22"/>
        </w:rPr>
        <w:t>the</w:t>
      </w:r>
      <w:r>
        <w:rPr>
          <w:spacing w:val="16"/>
          <w:sz w:val="22"/>
        </w:rPr>
        <w:t xml:space="preserve"> </w:t>
      </w:r>
      <w:r>
        <w:rPr>
          <w:sz w:val="22"/>
        </w:rPr>
        <w:t>OS</w:t>
      </w:r>
      <w:r>
        <w:rPr>
          <w:spacing w:val="15"/>
          <w:sz w:val="22"/>
        </w:rPr>
        <w:t xml:space="preserve"> </w:t>
      </w:r>
      <w:r>
        <w:rPr>
          <w:sz w:val="22"/>
        </w:rPr>
        <w:t>installation</w:t>
      </w:r>
      <w:r>
        <w:rPr>
          <w:spacing w:val="16"/>
          <w:sz w:val="22"/>
        </w:rPr>
        <w:t xml:space="preserve"> </w:t>
      </w:r>
      <w:r>
        <w:rPr>
          <w:sz w:val="22"/>
        </w:rPr>
        <w:t>Process</w:t>
      </w:r>
      <w:r>
        <w:rPr>
          <w:spacing w:val="15"/>
          <w:sz w:val="22"/>
        </w:rPr>
        <w:t xml:space="preserve"> </w:t>
      </w:r>
      <w:r>
        <w:rPr>
          <w:sz w:val="22"/>
        </w:rPr>
        <w:t>on</w:t>
      </w:r>
      <w:r>
        <w:rPr>
          <w:spacing w:val="-52"/>
          <w:sz w:val="22"/>
        </w:rPr>
        <w:t xml:space="preserve"> </w:t>
      </w:r>
      <w:r>
        <w:rPr>
          <w:w w:val="105"/>
          <w:sz w:val="22"/>
        </w:rPr>
        <w:t>Raspberry-Pi..</w:t>
      </w:r>
    </w:p>
    <w:p>
      <w:pPr>
        <w:pStyle w:val="5"/>
        <w:spacing w:before="7"/>
        <w:rPr>
          <w:sz w:val="27"/>
        </w:rPr>
      </w:pPr>
    </w:p>
    <w:p>
      <w:pPr>
        <w:spacing w:before="0"/>
        <w:ind w:left="146" w:right="0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19"/>
          <w:sz w:val="22"/>
        </w:rPr>
        <w:t xml:space="preserve"> </w:t>
      </w:r>
      <w:r>
        <w:rPr>
          <w:b/>
          <w:sz w:val="22"/>
        </w:rPr>
        <w:t>Outcome:</w:t>
      </w:r>
    </w:p>
    <w:p>
      <w:pPr>
        <w:pStyle w:val="5"/>
        <w:spacing w:before="10"/>
        <w:rPr>
          <w:b/>
          <w:sz w:val="20"/>
        </w:rPr>
      </w:pPr>
    </w:p>
    <w:p>
      <w:pPr>
        <w:spacing w:before="0"/>
        <w:ind w:left="146" w:right="0" w:firstLine="0"/>
        <w:jc w:val="left"/>
        <w:rPr>
          <w:sz w:val="22"/>
        </w:rPr>
      </w:pPr>
      <w:r>
        <w:rPr>
          <w:sz w:val="22"/>
        </w:rPr>
        <w:t>C214455.IV:</w:t>
      </w:r>
      <w:r>
        <w:rPr>
          <w:spacing w:val="20"/>
          <w:sz w:val="22"/>
        </w:rPr>
        <w:t xml:space="preserve"> </w:t>
      </w:r>
      <w:r>
        <w:rPr>
          <w:sz w:val="22"/>
        </w:rPr>
        <w:t>Use</w:t>
      </w:r>
      <w:r>
        <w:rPr>
          <w:spacing w:val="20"/>
          <w:sz w:val="22"/>
        </w:rPr>
        <w:t xml:space="preserve"> </w:t>
      </w:r>
      <w:r>
        <w:rPr>
          <w:sz w:val="22"/>
        </w:rPr>
        <w:t>source</w:t>
      </w:r>
      <w:r>
        <w:rPr>
          <w:spacing w:val="20"/>
          <w:sz w:val="22"/>
        </w:rPr>
        <w:t xml:space="preserve"> </w:t>
      </w:r>
      <w:r>
        <w:rPr>
          <w:sz w:val="22"/>
        </w:rPr>
        <w:t>prototype</w:t>
      </w:r>
      <w:r>
        <w:rPr>
          <w:spacing w:val="20"/>
          <w:sz w:val="22"/>
        </w:rPr>
        <w:t xml:space="preserve"> </w:t>
      </w:r>
      <w:r>
        <w:rPr>
          <w:sz w:val="22"/>
        </w:rPr>
        <w:t>platform</w:t>
      </w:r>
      <w:r>
        <w:rPr>
          <w:spacing w:val="21"/>
          <w:sz w:val="22"/>
        </w:rPr>
        <w:t xml:space="preserve"> </w:t>
      </w:r>
      <w:r>
        <w:rPr>
          <w:sz w:val="22"/>
        </w:rPr>
        <w:t>like</w:t>
      </w:r>
      <w:r>
        <w:rPr>
          <w:spacing w:val="20"/>
          <w:sz w:val="22"/>
        </w:rPr>
        <w:t xml:space="preserve"> </w:t>
      </w:r>
      <w:r>
        <w:rPr>
          <w:sz w:val="22"/>
        </w:rPr>
        <w:t>Raspberry-Pi/Beagle</w:t>
      </w:r>
      <w:r>
        <w:rPr>
          <w:spacing w:val="20"/>
          <w:sz w:val="22"/>
        </w:rPr>
        <w:t xml:space="preserve"> </w:t>
      </w:r>
      <w:r>
        <w:rPr>
          <w:sz w:val="22"/>
        </w:rPr>
        <w:t>board/Arduino</w:t>
      </w:r>
    </w:p>
    <w:p>
      <w:pPr>
        <w:spacing w:before="21"/>
        <w:ind w:left="146" w:right="0" w:firstLine="0"/>
        <w:jc w:val="left"/>
        <w:rPr>
          <w:sz w:val="22"/>
        </w:rPr>
      </w:pPr>
      <w:r>
        <w:rPr>
          <w:b/>
          <w:sz w:val="22"/>
        </w:rPr>
        <w:t>Blooms</w:t>
      </w:r>
      <w:r>
        <w:rPr>
          <w:b/>
          <w:spacing w:val="17"/>
          <w:sz w:val="22"/>
        </w:rPr>
        <w:t xml:space="preserve"> </w:t>
      </w:r>
      <w:r>
        <w:rPr>
          <w:b/>
          <w:sz w:val="22"/>
        </w:rPr>
        <w:t>Taxonomy</w:t>
      </w:r>
      <w:r>
        <w:rPr>
          <w:b/>
          <w:spacing w:val="17"/>
          <w:sz w:val="22"/>
        </w:rPr>
        <w:t xml:space="preserve"> </w:t>
      </w:r>
      <w:r>
        <w:rPr>
          <w:b/>
          <w:sz w:val="22"/>
        </w:rPr>
        <w:t>Category:</w:t>
      </w:r>
      <w:r>
        <w:rPr>
          <w:b/>
          <w:spacing w:val="17"/>
          <w:sz w:val="22"/>
        </w:rPr>
        <w:t xml:space="preserve"> </w:t>
      </w:r>
      <w:r>
        <w:rPr>
          <w:sz w:val="22"/>
        </w:rPr>
        <w:t>Applying</w:t>
      </w:r>
    </w:p>
    <w:p>
      <w:pPr>
        <w:pStyle w:val="2"/>
        <w:numPr>
          <w:ilvl w:val="0"/>
          <w:numId w:val="1"/>
        </w:numPr>
        <w:tabs>
          <w:tab w:val="left" w:pos="387"/>
        </w:tabs>
        <w:spacing w:before="180" w:after="0" w:line="240" w:lineRule="auto"/>
        <w:ind w:left="386" w:right="0" w:hanging="227"/>
        <w:jc w:val="left"/>
      </w:pPr>
      <w:r>
        <w:t>Arduino</w:t>
      </w:r>
      <w:r>
        <w:rPr>
          <w:spacing w:val="-4"/>
        </w:rPr>
        <w:t xml:space="preserve"> </w:t>
      </w:r>
      <w:r>
        <w:t>kit</w:t>
      </w:r>
      <w:r>
        <w:rPr>
          <w:spacing w:val="-3"/>
        </w:rPr>
        <w:t xml:space="preserve"> </w:t>
      </w:r>
      <w:r>
        <w:t>:</w:t>
      </w:r>
    </w:p>
    <w:p>
      <w:pPr>
        <w:pStyle w:val="5"/>
        <w:rPr>
          <w:b/>
          <w:sz w:val="20"/>
        </w:rPr>
      </w:pPr>
    </w:p>
    <w:p>
      <w:pPr>
        <w:pStyle w:val="5"/>
        <w:rPr>
          <w:b/>
          <w:sz w:val="20"/>
        </w:rPr>
      </w:pPr>
    </w:p>
    <w:p>
      <w:pPr>
        <w:pStyle w:val="5"/>
        <w:rPr>
          <w:b/>
          <w:sz w:val="20"/>
        </w:rPr>
      </w:pPr>
    </w:p>
    <w:p>
      <w:pPr>
        <w:pStyle w:val="5"/>
        <w:spacing w:before="2"/>
        <w:jc w:val="center"/>
        <w:rPr>
          <w:rFonts w:hint="default"/>
          <w:b/>
          <w:sz w:val="26"/>
          <w:lang w:val="en-IN"/>
        </w:rPr>
      </w:pPr>
      <w:r>
        <w:rPr>
          <w:rFonts w:hint="default"/>
          <w:b/>
          <w:sz w:val="26"/>
          <w:lang w:val="en-IN"/>
        </w:rPr>
        <w:drawing>
          <wp:inline distT="0" distB="0" distL="114300" distR="114300">
            <wp:extent cx="1957705" cy="2019300"/>
            <wp:effectExtent l="0" t="0" r="8255" b="7620"/>
            <wp:docPr id="2" name="Picture 2" descr="arduino-uno-r3-beginner-k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rduino-uno-r3-beginner-ki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1"/>
        </w:numPr>
        <w:tabs>
          <w:tab w:val="left" w:pos="447"/>
        </w:tabs>
        <w:spacing w:before="181" w:after="39" w:line="240" w:lineRule="auto"/>
        <w:ind w:left="446" w:right="0" w:hanging="301"/>
        <w:jc w:val="left"/>
        <w:rPr>
          <w:b/>
          <w:sz w:val="30"/>
        </w:rPr>
      </w:pPr>
      <w:r>
        <w:rPr>
          <w:b/>
          <w:sz w:val="30"/>
        </w:rPr>
        <w:t>Raspberry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kit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:</w:t>
      </w:r>
    </w:p>
    <w:p>
      <w:pPr>
        <w:pStyle w:val="5"/>
        <w:ind w:left="2224"/>
        <w:jc w:val="center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drawing>
          <wp:inline distT="0" distB="0" distL="114300" distR="114300">
            <wp:extent cx="2465705" cy="1627505"/>
            <wp:effectExtent l="0" t="0" r="3175" b="3175"/>
            <wp:docPr id="4" name="Picture 4" descr="raspberry-pi-3-model-b-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raspberry-pi-3-model-b-plu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tabs>
          <w:tab w:val="left" w:pos="447"/>
        </w:tabs>
        <w:spacing w:before="235" w:after="0" w:line="240" w:lineRule="auto"/>
        <w:ind w:left="446" w:right="0" w:hanging="301"/>
        <w:jc w:val="left"/>
      </w:pPr>
      <w:r>
        <w:t>Steps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:</w:t>
      </w:r>
    </w:p>
    <w:p>
      <w:pPr>
        <w:pStyle w:val="5"/>
        <w:rPr>
          <w:b/>
          <w:sz w:val="30"/>
        </w:rPr>
      </w:pPr>
    </w:p>
    <w:p>
      <w:pPr>
        <w:pStyle w:val="7"/>
        <w:numPr>
          <w:ilvl w:val="0"/>
          <w:numId w:val="2"/>
        </w:numPr>
        <w:tabs>
          <w:tab w:val="left" w:pos="485"/>
        </w:tabs>
        <w:spacing w:before="235" w:after="0" w:line="240" w:lineRule="auto"/>
        <w:ind w:left="484" w:right="0" w:hanging="283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Install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Raspberry</w:t>
      </w:r>
      <w:r>
        <w:rPr>
          <w:spacing w:val="4"/>
          <w:sz w:val="24"/>
        </w:rPr>
        <w:t xml:space="preserve"> </w:t>
      </w:r>
      <w:r>
        <w:rPr>
          <w:sz w:val="24"/>
        </w:rPr>
        <w:t>Pi</w:t>
      </w:r>
      <w:r>
        <w:rPr>
          <w:spacing w:val="3"/>
          <w:sz w:val="24"/>
        </w:rPr>
        <w:t xml:space="preserve"> </w:t>
      </w:r>
      <w:r>
        <w:rPr>
          <w:sz w:val="24"/>
        </w:rPr>
        <w:t>Imager</w:t>
      </w:r>
      <w:r>
        <w:rPr>
          <w:spacing w:val="4"/>
          <w:sz w:val="24"/>
        </w:rPr>
        <w:t xml:space="preserve"> </w:t>
      </w:r>
      <w:r>
        <w:rPr>
          <w:sz w:val="24"/>
        </w:rPr>
        <w:t>application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80" w:right="1720" w:bottom="0" w:left="1180" w:header="720" w:footer="720" w:gutter="0"/>
          <w:cols w:space="720" w:num="1"/>
        </w:sectPr>
      </w:pPr>
    </w:p>
    <w:p>
      <w:pPr>
        <w:pStyle w:val="5"/>
        <w:spacing w:before="10"/>
        <w:rPr>
          <w:sz w:val="21"/>
        </w:rPr>
      </w:pPr>
    </w:p>
    <w:p>
      <w:pPr>
        <w:pStyle w:val="5"/>
        <w:ind w:left="188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drawing>
          <wp:inline distT="0" distB="0" distL="114300" distR="114300">
            <wp:extent cx="5930265" cy="2669540"/>
            <wp:effectExtent l="0" t="0" r="13335" b="12700"/>
            <wp:docPr id="5" name="Picture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2"/>
        </w:numPr>
        <w:tabs>
          <w:tab w:val="left" w:pos="471"/>
        </w:tabs>
        <w:spacing w:before="59" w:after="0" w:line="240" w:lineRule="auto"/>
        <w:ind w:left="470" w:right="0" w:hanging="283"/>
        <w:jc w:val="left"/>
        <w:rPr>
          <w:sz w:val="24"/>
        </w:rPr>
      </w:pPr>
      <w:r>
        <w:rPr>
          <w:sz w:val="24"/>
        </w:rPr>
        <w:t>Run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Raspberry</w:t>
      </w:r>
      <w:r>
        <w:rPr>
          <w:spacing w:val="4"/>
          <w:sz w:val="24"/>
        </w:rPr>
        <w:t xml:space="preserve"> </w:t>
      </w:r>
      <w:r>
        <w:rPr>
          <w:sz w:val="24"/>
        </w:rPr>
        <w:t>Pi</w:t>
      </w:r>
      <w:r>
        <w:rPr>
          <w:spacing w:val="4"/>
          <w:sz w:val="24"/>
        </w:rPr>
        <w:t xml:space="preserve"> </w:t>
      </w:r>
      <w:r>
        <w:rPr>
          <w:sz w:val="24"/>
        </w:rPr>
        <w:t>Imager</w:t>
      </w:r>
      <w:r>
        <w:rPr>
          <w:spacing w:val="4"/>
          <w:sz w:val="24"/>
        </w:rPr>
        <w:t xml:space="preserve"> </w:t>
      </w:r>
      <w:r>
        <w:rPr>
          <w:sz w:val="24"/>
        </w:rPr>
        <w:t>application</w:t>
      </w:r>
    </w:p>
    <w:p>
      <w:pPr>
        <w:pStyle w:val="5"/>
        <w:spacing w:before="4"/>
        <w:rPr>
          <w:rFonts w:hint="default"/>
          <w:sz w:val="37"/>
          <w:lang w:val="en-IN"/>
        </w:rPr>
      </w:pPr>
      <w:r>
        <w:rPr>
          <w:rFonts w:hint="default"/>
          <w:sz w:val="37"/>
          <w:lang w:val="en-IN"/>
        </w:rPr>
        <w:drawing>
          <wp:inline distT="0" distB="0" distL="114300" distR="114300">
            <wp:extent cx="5926455" cy="4145280"/>
            <wp:effectExtent l="0" t="0" r="1905" b="0"/>
            <wp:docPr id="6" name="Picture 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2"/>
        </w:numPr>
        <w:tabs>
          <w:tab w:val="left" w:pos="442"/>
        </w:tabs>
        <w:spacing w:before="0" w:after="0" w:line="240" w:lineRule="auto"/>
        <w:ind w:left="441" w:right="0" w:hanging="282"/>
        <w:jc w:val="left"/>
        <w:rPr>
          <w:sz w:val="24"/>
        </w:rPr>
      </w:pPr>
      <w:r>
        <w:rPr>
          <w:sz w:val="24"/>
        </w:rPr>
        <w:t>Choose</w:t>
      </w:r>
      <w:r>
        <w:rPr>
          <w:spacing w:val="4"/>
          <w:sz w:val="24"/>
        </w:rPr>
        <w:t xml:space="preserve"> </w:t>
      </w:r>
      <w:r>
        <w:rPr>
          <w:sz w:val="24"/>
        </w:rPr>
        <w:t>Raspberry</w:t>
      </w:r>
      <w:r>
        <w:rPr>
          <w:spacing w:val="4"/>
          <w:sz w:val="24"/>
        </w:rPr>
        <w:t xml:space="preserve"> </w:t>
      </w:r>
      <w:r>
        <w:rPr>
          <w:sz w:val="24"/>
        </w:rPr>
        <w:t>Pi</w:t>
      </w:r>
      <w:r>
        <w:rPr>
          <w:spacing w:val="5"/>
          <w:sz w:val="24"/>
        </w:rPr>
        <w:t xml:space="preserve"> </w:t>
      </w:r>
      <w:r>
        <w:rPr>
          <w:sz w:val="24"/>
        </w:rPr>
        <w:t>OS</w:t>
      </w:r>
      <w:r>
        <w:rPr>
          <w:spacing w:val="4"/>
          <w:sz w:val="24"/>
        </w:rPr>
        <w:t xml:space="preserve"> </w:t>
      </w:r>
      <w:r>
        <w:rPr>
          <w:sz w:val="24"/>
        </w:rPr>
        <w:t>Image</w:t>
      </w:r>
      <w:r>
        <w:rPr>
          <w:spacing w:val="5"/>
          <w:sz w:val="24"/>
        </w:rPr>
        <w:t xml:space="preserve"> </w:t>
      </w:r>
      <w:r>
        <w:rPr>
          <w:sz w:val="24"/>
        </w:rPr>
        <w:t>on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Raspberry</w:t>
      </w:r>
      <w:r>
        <w:rPr>
          <w:spacing w:val="5"/>
          <w:sz w:val="24"/>
        </w:rPr>
        <w:t xml:space="preserve"> </w:t>
      </w:r>
      <w:r>
        <w:rPr>
          <w:sz w:val="24"/>
        </w:rPr>
        <w:t>Pi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500" w:right="1720" w:bottom="280" w:left="1180" w:header="720" w:footer="720" w:gutter="0"/>
          <w:cols w:space="720" w:num="1"/>
        </w:sectPr>
      </w:pPr>
    </w:p>
    <w:p>
      <w:pPr>
        <w:pStyle w:val="5"/>
        <w:spacing w:before="4"/>
        <w:rPr>
          <w:sz w:val="25"/>
        </w:rPr>
      </w:pPr>
    </w:p>
    <w:p>
      <w:pPr>
        <w:pStyle w:val="5"/>
        <w:ind w:left="188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drawing>
          <wp:inline distT="0" distB="0" distL="114300" distR="114300">
            <wp:extent cx="5930900" cy="3930650"/>
            <wp:effectExtent l="0" t="0" r="12700" b="1270"/>
            <wp:docPr id="7" name="Picture 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ind w:left="188"/>
        <w:rPr>
          <w:rFonts w:hint="default"/>
          <w:sz w:val="20"/>
          <w:lang w:val="en-IN"/>
        </w:rPr>
      </w:pPr>
    </w:p>
    <w:p>
      <w:pPr>
        <w:pStyle w:val="5"/>
        <w:spacing w:before="45"/>
        <w:ind w:left="146"/>
        <w:rPr>
          <w:rFonts w:ascii="Cambria"/>
        </w:rPr>
      </w:pPr>
      <w:r>
        <w:rPr>
          <w:b/>
          <w:sz w:val="21"/>
        </w:rPr>
        <w:t>4</w:t>
      </w:r>
      <w:r>
        <w:rPr>
          <w:b/>
          <w:spacing w:val="4"/>
          <w:sz w:val="21"/>
        </w:rPr>
        <w:t xml:space="preserve"> </w:t>
      </w:r>
      <w:r>
        <w:rPr>
          <w:sz w:val="21"/>
        </w:rPr>
        <w:t>)</w:t>
      </w:r>
      <w:r>
        <w:rPr>
          <w:spacing w:val="4"/>
          <w:sz w:val="21"/>
        </w:rPr>
        <w:t xml:space="preserve"> </w:t>
      </w:r>
      <w:r>
        <w:rPr>
          <w:rFonts w:ascii="Cambria"/>
        </w:rPr>
        <w:t>Choose</w:t>
      </w:r>
      <w:r>
        <w:rPr>
          <w:rFonts w:ascii="Cambria"/>
          <w:spacing w:val="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3"/>
        </w:rPr>
        <w:t xml:space="preserve"> </w:t>
      </w:r>
      <w:r>
        <w:rPr>
          <w:rFonts w:ascii="Cambria"/>
        </w:rPr>
        <w:t>Storage</w:t>
      </w:r>
    </w:p>
    <w:p>
      <w:pPr>
        <w:pStyle w:val="5"/>
        <w:spacing w:before="45"/>
        <w:ind w:left="146"/>
        <w:rPr>
          <w:rFonts w:ascii="Cambria"/>
        </w:rPr>
      </w:pPr>
    </w:p>
    <w:p>
      <w:pPr>
        <w:pStyle w:val="5"/>
        <w:spacing w:before="5"/>
        <w:rPr>
          <w:rFonts w:hint="default" w:ascii="Cambria"/>
          <w:sz w:val="11"/>
          <w:lang w:val="en-IN"/>
        </w:rPr>
      </w:pPr>
      <w:r>
        <w:rPr>
          <w:rFonts w:hint="default" w:ascii="Cambria"/>
          <w:sz w:val="11"/>
          <w:lang w:val="en-IN"/>
        </w:rPr>
        <w:drawing>
          <wp:inline distT="0" distB="0" distL="114300" distR="114300">
            <wp:extent cx="5930900" cy="3930650"/>
            <wp:effectExtent l="0" t="0" r="12700" b="1270"/>
            <wp:docPr id="8" name="Picture 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5"/>
        <w:rPr>
          <w:rFonts w:hint="default" w:ascii="Cambria"/>
          <w:sz w:val="11"/>
          <w:lang w:val="en-IN"/>
        </w:rPr>
      </w:pPr>
    </w:p>
    <w:p>
      <w:pPr>
        <w:pStyle w:val="5"/>
        <w:spacing w:before="5"/>
        <w:rPr>
          <w:rFonts w:hint="default" w:ascii="Cambria"/>
          <w:sz w:val="11"/>
          <w:lang w:val="en-IN"/>
        </w:rPr>
      </w:pPr>
    </w:p>
    <w:p>
      <w:pPr>
        <w:pStyle w:val="7"/>
        <w:numPr>
          <w:ilvl w:val="0"/>
          <w:numId w:val="3"/>
        </w:numPr>
        <w:tabs>
          <w:tab w:val="left" w:pos="458"/>
        </w:tabs>
        <w:spacing w:before="26" w:after="0" w:line="240" w:lineRule="auto"/>
        <w:ind w:left="457" w:right="0" w:hanging="298"/>
        <w:jc w:val="left"/>
        <w:rPr>
          <w:sz w:val="24"/>
        </w:rPr>
      </w:pPr>
      <w:r>
        <w:rPr>
          <w:sz w:val="24"/>
        </w:rPr>
        <w:t>Write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Raspberry</w:t>
      </w:r>
      <w:r>
        <w:rPr>
          <w:spacing w:val="4"/>
          <w:sz w:val="24"/>
        </w:rPr>
        <w:t xml:space="preserve"> </w:t>
      </w:r>
      <w:r>
        <w:rPr>
          <w:sz w:val="24"/>
        </w:rPr>
        <w:t>Pi</w:t>
      </w:r>
      <w:r>
        <w:rPr>
          <w:spacing w:val="4"/>
          <w:sz w:val="24"/>
        </w:rPr>
        <w:t xml:space="preserve"> </w:t>
      </w:r>
      <w:r>
        <w:rPr>
          <w:sz w:val="24"/>
        </w:rPr>
        <w:t>OS</w:t>
      </w:r>
      <w:r>
        <w:rPr>
          <w:spacing w:val="4"/>
          <w:sz w:val="24"/>
        </w:rPr>
        <w:t xml:space="preserve"> </w:t>
      </w:r>
      <w:r>
        <w:rPr>
          <w:sz w:val="24"/>
        </w:rPr>
        <w:t>image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storage</w:t>
      </w:r>
    </w:p>
    <w:p>
      <w:pPr>
        <w:pStyle w:val="5"/>
        <w:spacing w:before="6"/>
        <w:rPr>
          <w:sz w:val="21"/>
        </w:rPr>
      </w:pPr>
    </w:p>
    <w:p>
      <w:pPr>
        <w:pStyle w:val="7"/>
        <w:numPr>
          <w:ilvl w:val="0"/>
          <w:numId w:val="3"/>
        </w:numPr>
        <w:tabs>
          <w:tab w:val="left" w:pos="444"/>
        </w:tabs>
        <w:spacing w:before="0" w:after="0" w:line="240" w:lineRule="auto"/>
        <w:ind w:left="443" w:right="0" w:hanging="298"/>
        <w:jc w:val="left"/>
        <w:rPr>
          <w:sz w:val="24"/>
        </w:rPr>
      </w:pPr>
      <w:r>
        <w:rPr>
          <w:sz w:val="24"/>
        </w:rPr>
        <w:t>Raspberry</w:t>
      </w:r>
      <w:r>
        <w:rPr>
          <w:spacing w:val="4"/>
          <w:sz w:val="24"/>
        </w:rPr>
        <w:t xml:space="preserve"> </w:t>
      </w:r>
      <w:r>
        <w:rPr>
          <w:sz w:val="24"/>
        </w:rPr>
        <w:t>Pi</w:t>
      </w:r>
      <w:r>
        <w:rPr>
          <w:spacing w:val="3"/>
          <w:sz w:val="24"/>
        </w:rPr>
        <w:t xml:space="preserve"> </w:t>
      </w:r>
      <w:r>
        <w:rPr>
          <w:sz w:val="24"/>
        </w:rPr>
        <w:t>OS</w:t>
      </w:r>
      <w:r>
        <w:rPr>
          <w:spacing w:val="4"/>
          <w:sz w:val="24"/>
        </w:rPr>
        <w:t xml:space="preserve"> </w:t>
      </w:r>
      <w:r>
        <w:rPr>
          <w:sz w:val="24"/>
        </w:rPr>
        <w:t>image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being</w:t>
      </w:r>
      <w:r>
        <w:rPr>
          <w:spacing w:val="4"/>
          <w:sz w:val="24"/>
        </w:rPr>
        <w:t xml:space="preserve"> </w:t>
      </w:r>
      <w:r>
        <w:rPr>
          <w:sz w:val="24"/>
        </w:rPr>
        <w:t>written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USB</w:t>
      </w:r>
      <w:r>
        <w:rPr>
          <w:spacing w:val="4"/>
          <w:sz w:val="24"/>
        </w:rPr>
        <w:t xml:space="preserve"> </w:t>
      </w:r>
      <w:r>
        <w:rPr>
          <w:sz w:val="24"/>
        </w:rPr>
        <w:t>storage</w:t>
      </w:r>
    </w:p>
    <w:p>
      <w:pPr>
        <w:pStyle w:val="5"/>
        <w:spacing w:before="8"/>
        <w:rPr>
          <w:sz w:val="20"/>
        </w:rPr>
      </w:pPr>
    </w:p>
    <w:p>
      <w:pPr>
        <w:pStyle w:val="7"/>
        <w:numPr>
          <w:ilvl w:val="0"/>
          <w:numId w:val="3"/>
        </w:numPr>
        <w:tabs>
          <w:tab w:val="left" w:pos="458"/>
        </w:tabs>
        <w:spacing w:before="0" w:after="0" w:line="240" w:lineRule="auto"/>
        <w:ind w:left="457" w:right="0" w:hanging="298"/>
        <w:jc w:val="left"/>
        <w:rPr>
          <w:sz w:val="24"/>
        </w:rPr>
      </w:pPr>
      <w:r>
        <w:rPr>
          <w:sz w:val="24"/>
        </w:rPr>
        <w:t>Raspberry</w:t>
      </w:r>
      <w:r>
        <w:rPr>
          <w:spacing w:val="3"/>
          <w:sz w:val="24"/>
        </w:rPr>
        <w:t xml:space="preserve"> </w:t>
      </w:r>
      <w:r>
        <w:rPr>
          <w:sz w:val="24"/>
        </w:rPr>
        <w:t>Pi</w:t>
      </w:r>
      <w:r>
        <w:rPr>
          <w:spacing w:val="3"/>
          <w:sz w:val="24"/>
        </w:rPr>
        <w:t xml:space="preserve"> </w:t>
      </w:r>
      <w:r>
        <w:rPr>
          <w:sz w:val="24"/>
        </w:rPr>
        <w:t>OS</w:t>
      </w:r>
      <w:r>
        <w:rPr>
          <w:spacing w:val="3"/>
          <w:sz w:val="24"/>
        </w:rPr>
        <w:t xml:space="preserve"> </w:t>
      </w:r>
      <w:r>
        <w:rPr>
          <w:sz w:val="24"/>
        </w:rPr>
        <w:t>image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being</w:t>
      </w:r>
      <w:r>
        <w:rPr>
          <w:spacing w:val="3"/>
          <w:sz w:val="24"/>
        </w:rPr>
        <w:t xml:space="preserve"> </w:t>
      </w:r>
      <w:r>
        <w:rPr>
          <w:sz w:val="24"/>
        </w:rPr>
        <w:t>veriﬁed</w:t>
      </w:r>
    </w:p>
    <w:p>
      <w:pPr>
        <w:pStyle w:val="5"/>
        <w:spacing w:before="11"/>
        <w:rPr>
          <w:sz w:val="20"/>
        </w:rPr>
      </w:pPr>
    </w:p>
    <w:p>
      <w:pPr>
        <w:pStyle w:val="7"/>
        <w:numPr>
          <w:ilvl w:val="0"/>
          <w:numId w:val="3"/>
        </w:numPr>
        <w:tabs>
          <w:tab w:val="left" w:pos="444"/>
        </w:tabs>
        <w:spacing w:before="0" w:after="0" w:line="240" w:lineRule="auto"/>
        <w:ind w:left="443" w:right="0" w:hanging="298"/>
        <w:jc w:val="left"/>
        <w:rPr>
          <w:sz w:val="24"/>
        </w:rPr>
      </w:pPr>
      <w:r>
        <w:rPr>
          <w:sz w:val="24"/>
        </w:rPr>
        <w:t>Raspberry</w:t>
      </w:r>
      <w:r>
        <w:rPr>
          <w:spacing w:val="3"/>
          <w:sz w:val="24"/>
        </w:rPr>
        <w:t xml:space="preserve"> </w:t>
      </w:r>
      <w:r>
        <w:rPr>
          <w:sz w:val="24"/>
        </w:rPr>
        <w:t>Pi</w:t>
      </w:r>
      <w:r>
        <w:rPr>
          <w:spacing w:val="3"/>
          <w:sz w:val="24"/>
        </w:rPr>
        <w:t xml:space="preserve"> </w:t>
      </w:r>
      <w:r>
        <w:rPr>
          <w:sz w:val="24"/>
        </w:rPr>
        <w:t>OS</w:t>
      </w:r>
      <w:r>
        <w:rPr>
          <w:spacing w:val="3"/>
          <w:sz w:val="24"/>
        </w:rPr>
        <w:t xml:space="preserve"> </w:t>
      </w:r>
      <w:r>
        <w:rPr>
          <w:sz w:val="24"/>
        </w:rPr>
        <w:t>image</w:t>
      </w:r>
      <w:r>
        <w:rPr>
          <w:spacing w:val="3"/>
          <w:sz w:val="24"/>
        </w:rPr>
        <w:t xml:space="preserve"> </w:t>
      </w:r>
    </w:p>
    <w:p>
      <w:pPr>
        <w:pStyle w:val="7"/>
        <w:numPr>
          <w:numId w:val="0"/>
        </w:numPr>
        <w:tabs>
          <w:tab w:val="left" w:pos="444"/>
        </w:tabs>
        <w:spacing w:before="0" w:after="0" w:line="240" w:lineRule="auto"/>
        <w:ind w:left="145" w:leftChars="0" w:right="0" w:rightChars="0"/>
        <w:jc w:val="left"/>
        <w:rPr>
          <w:sz w:val="24"/>
        </w:rPr>
      </w:pPr>
    </w:p>
    <w:p>
      <w:pPr>
        <w:pStyle w:val="7"/>
        <w:numPr>
          <w:numId w:val="0"/>
        </w:numPr>
        <w:tabs>
          <w:tab w:val="left" w:pos="444"/>
        </w:tabs>
        <w:spacing w:before="0" w:after="0" w:line="240" w:lineRule="auto"/>
        <w:ind w:left="145" w:leftChars="0" w:right="0" w:rightChars="0"/>
        <w:jc w:val="left"/>
        <w:rPr>
          <w:sz w:val="2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871220</wp:posOffset>
            </wp:positionH>
            <wp:positionV relativeFrom="paragraph">
              <wp:posOffset>4286250</wp:posOffset>
            </wp:positionV>
            <wp:extent cx="5035550" cy="2832100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296" cy="283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0"/>
          <w:lang w:val="en-IN"/>
        </w:rPr>
        <w:drawing>
          <wp:inline distT="0" distB="0" distL="114300" distR="114300">
            <wp:extent cx="5606415" cy="3155315"/>
            <wp:effectExtent l="0" t="0" r="1905" b="14605"/>
            <wp:docPr id="11" name="Picture 11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written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USB</w:t>
      </w:r>
      <w:r>
        <w:rPr>
          <w:spacing w:val="4"/>
          <w:sz w:val="24"/>
        </w:rPr>
        <w:t xml:space="preserve"> </w:t>
      </w:r>
      <w:r>
        <w:rPr>
          <w:sz w:val="24"/>
        </w:rPr>
        <w:t>storage</w:t>
      </w:r>
      <w:r>
        <w:rPr>
          <w:spacing w:val="3"/>
          <w:sz w:val="24"/>
        </w:rPr>
        <w:t xml:space="preserve"> </w:t>
      </w:r>
      <w:r>
        <w:rPr>
          <w:sz w:val="24"/>
        </w:rPr>
        <w:t>drive</w:t>
      </w:r>
    </w:p>
    <w:p>
      <w:pPr>
        <w:spacing w:after="0" w:line="240" w:lineRule="auto"/>
        <w:jc w:val="left"/>
        <w:rPr>
          <w:sz w:val="24"/>
        </w:rPr>
      </w:pPr>
    </w:p>
    <w:p>
      <w:pPr>
        <w:pStyle w:val="7"/>
        <w:numPr>
          <w:ilvl w:val="0"/>
          <w:numId w:val="3"/>
        </w:numPr>
        <w:tabs>
          <w:tab w:val="left" w:pos="444"/>
        </w:tabs>
        <w:spacing w:before="68" w:after="0" w:line="240" w:lineRule="auto"/>
        <w:ind w:left="443" w:right="0" w:hanging="298"/>
        <w:jc w:val="left"/>
        <w:rPr>
          <w:sz w:val="24"/>
        </w:rPr>
      </w:pPr>
      <w:r>
        <w:rPr>
          <w:sz w:val="24"/>
        </w:rPr>
        <w:t>Boot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Raspberry</w:t>
      </w:r>
      <w:r>
        <w:rPr>
          <w:spacing w:val="3"/>
          <w:sz w:val="24"/>
        </w:rPr>
        <w:t xml:space="preserve"> </w:t>
      </w:r>
      <w:r>
        <w:rPr>
          <w:sz w:val="24"/>
        </w:rPr>
        <w:t>Pi</w:t>
      </w:r>
      <w:r>
        <w:rPr>
          <w:spacing w:val="3"/>
          <w:sz w:val="24"/>
        </w:rPr>
        <w:t xml:space="preserve"> </w:t>
      </w:r>
      <w:r>
        <w:rPr>
          <w:sz w:val="24"/>
        </w:rPr>
        <w:t>inserting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USB</w:t>
      </w:r>
      <w:r>
        <w:rPr>
          <w:spacing w:val="3"/>
          <w:sz w:val="24"/>
        </w:rPr>
        <w:t xml:space="preserve"> </w:t>
      </w:r>
      <w:r>
        <w:rPr>
          <w:sz w:val="24"/>
        </w:rPr>
        <w:t>drive</w:t>
      </w:r>
    </w:p>
    <w:p>
      <w:pPr>
        <w:pStyle w:val="5"/>
        <w:rPr>
          <w:sz w:val="11"/>
        </w:rPr>
      </w:pPr>
    </w:p>
    <w:p>
      <w:pPr>
        <w:pStyle w:val="7"/>
        <w:numPr>
          <w:ilvl w:val="0"/>
          <w:numId w:val="3"/>
        </w:numPr>
        <w:tabs>
          <w:tab w:val="left" w:pos="603"/>
        </w:tabs>
        <w:spacing w:before="15" w:after="0" w:line="240" w:lineRule="auto"/>
        <w:ind w:left="602" w:right="0" w:hanging="443"/>
        <w:jc w:val="left"/>
        <w:rPr>
          <w:sz w:val="24"/>
        </w:rPr>
      </w:pP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colored</w:t>
      </w:r>
      <w:r>
        <w:rPr>
          <w:spacing w:val="4"/>
          <w:sz w:val="24"/>
        </w:rPr>
        <w:t xml:space="preserve"> </w:t>
      </w:r>
      <w:r>
        <w:rPr>
          <w:sz w:val="24"/>
        </w:rPr>
        <w:t>window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Raspberry</w:t>
      </w:r>
      <w:r>
        <w:rPr>
          <w:spacing w:val="3"/>
          <w:sz w:val="24"/>
        </w:rPr>
        <w:t xml:space="preserve"> </w:t>
      </w:r>
      <w:r>
        <w:rPr>
          <w:sz w:val="24"/>
        </w:rPr>
        <w:t>Pi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500" w:right="1720" w:bottom="280" w:left="1180" w:header="720" w:footer="720" w:gutter="0"/>
          <w:cols w:space="720" w:num="1"/>
        </w:sectPr>
      </w:pPr>
    </w:p>
    <w:p>
      <w:pPr>
        <w:spacing w:after="0" w:line="240" w:lineRule="auto"/>
        <w:jc w:val="left"/>
        <w:rPr>
          <w:sz w:val="24"/>
        </w:rPr>
      </w:pPr>
    </w:p>
    <w:p>
      <w:pPr>
        <w:pStyle w:val="7"/>
        <w:numPr>
          <w:ilvl w:val="0"/>
          <w:numId w:val="3"/>
        </w:numPr>
        <w:tabs>
          <w:tab w:val="left" w:pos="444"/>
        </w:tabs>
        <w:spacing w:before="68" w:after="0" w:line="240" w:lineRule="auto"/>
        <w:ind w:left="443" w:right="0" w:hanging="298"/>
        <w:jc w:val="left"/>
        <w:rPr>
          <w:sz w:val="24"/>
        </w:rPr>
      </w:pPr>
      <w:r>
        <w:rPr>
          <w:sz w:val="24"/>
        </w:rPr>
        <w:t>Boot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Raspberry</w:t>
      </w:r>
      <w:r>
        <w:rPr>
          <w:spacing w:val="3"/>
          <w:sz w:val="24"/>
        </w:rPr>
        <w:t xml:space="preserve"> </w:t>
      </w:r>
      <w:r>
        <w:rPr>
          <w:sz w:val="24"/>
        </w:rPr>
        <w:t>Pi</w:t>
      </w:r>
      <w:r>
        <w:rPr>
          <w:spacing w:val="3"/>
          <w:sz w:val="24"/>
        </w:rPr>
        <w:t xml:space="preserve"> </w:t>
      </w:r>
      <w:r>
        <w:rPr>
          <w:sz w:val="24"/>
        </w:rPr>
        <w:t>inserting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USB</w:t>
      </w:r>
      <w:r>
        <w:rPr>
          <w:spacing w:val="3"/>
          <w:sz w:val="24"/>
        </w:rPr>
        <w:t xml:space="preserve"> </w:t>
      </w:r>
      <w:r>
        <w:rPr>
          <w:sz w:val="24"/>
        </w:rPr>
        <w:t>drive</w:t>
      </w:r>
    </w:p>
    <w:p>
      <w:pPr>
        <w:pStyle w:val="5"/>
        <w:rPr>
          <w:sz w:val="11"/>
        </w:rPr>
      </w:pPr>
    </w:p>
    <w:p>
      <w:pPr>
        <w:pStyle w:val="7"/>
        <w:numPr>
          <w:ilvl w:val="0"/>
          <w:numId w:val="3"/>
        </w:numPr>
        <w:tabs>
          <w:tab w:val="left" w:pos="603"/>
        </w:tabs>
        <w:spacing w:before="15" w:after="0" w:line="240" w:lineRule="auto"/>
        <w:ind w:left="602" w:right="0" w:hanging="443"/>
        <w:jc w:val="left"/>
        <w:rPr>
          <w:sz w:val="24"/>
        </w:rPr>
      </w:pP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colored</w:t>
      </w:r>
      <w:r>
        <w:rPr>
          <w:spacing w:val="4"/>
          <w:sz w:val="24"/>
        </w:rPr>
        <w:t xml:space="preserve"> </w:t>
      </w:r>
      <w:r>
        <w:rPr>
          <w:sz w:val="24"/>
        </w:rPr>
        <w:t>window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Raspberry</w:t>
      </w:r>
      <w:r>
        <w:rPr>
          <w:spacing w:val="3"/>
          <w:sz w:val="24"/>
        </w:rPr>
        <w:t xml:space="preserve"> </w:t>
      </w:r>
      <w:r>
        <w:rPr>
          <w:sz w:val="24"/>
        </w:rPr>
        <w:t>Pi</w:t>
      </w:r>
    </w:p>
    <w:p>
      <w:pPr>
        <w:spacing w:after="0" w:line="240" w:lineRule="auto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398770" cy="3035935"/>
            <wp:effectExtent l="0" t="0" r="11430" b="12065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jpe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006" cy="303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left"/>
        <w:rPr>
          <w:sz w:val="20"/>
        </w:rPr>
      </w:pPr>
    </w:p>
    <w:p>
      <w:pPr>
        <w:spacing w:after="0" w:line="240" w:lineRule="auto"/>
        <w:jc w:val="left"/>
        <w:rPr>
          <w:sz w:val="20"/>
        </w:rPr>
      </w:pPr>
    </w:p>
    <w:p>
      <w:pPr>
        <w:spacing w:after="0" w:line="240" w:lineRule="auto"/>
        <w:jc w:val="left"/>
        <w:rPr>
          <w:sz w:val="20"/>
        </w:rPr>
      </w:pPr>
    </w:p>
    <w:p>
      <w:pPr>
        <w:pStyle w:val="5"/>
        <w:ind w:left="108"/>
        <w:rPr>
          <w:sz w:val="20"/>
        </w:rPr>
      </w:pPr>
    </w:p>
    <w:p>
      <w:pPr>
        <w:pStyle w:val="7"/>
        <w:numPr>
          <w:ilvl w:val="0"/>
          <w:numId w:val="3"/>
        </w:numPr>
        <w:tabs>
          <w:tab w:val="left" w:pos="603"/>
        </w:tabs>
        <w:spacing w:before="56" w:after="0" w:line="240" w:lineRule="auto"/>
        <w:ind w:left="602" w:right="0" w:hanging="443"/>
        <w:jc w:val="left"/>
        <w:rPr>
          <w:sz w:val="24"/>
        </w:rPr>
      </w:pPr>
      <w:r>
        <w:rPr>
          <w:sz w:val="24"/>
        </w:rPr>
        <w:t>Raspberry</w:t>
      </w:r>
      <w:r>
        <w:rPr>
          <w:spacing w:val="3"/>
          <w:sz w:val="24"/>
        </w:rPr>
        <w:t xml:space="preserve"> </w:t>
      </w:r>
      <w:r>
        <w:rPr>
          <w:sz w:val="24"/>
        </w:rPr>
        <w:t>Pi</w:t>
      </w:r>
      <w:r>
        <w:rPr>
          <w:spacing w:val="4"/>
          <w:sz w:val="24"/>
        </w:rPr>
        <w:t xml:space="preserve"> </w:t>
      </w:r>
      <w:r>
        <w:rPr>
          <w:sz w:val="24"/>
        </w:rPr>
        <w:t>OS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boot</w:t>
      </w:r>
      <w:r>
        <w:rPr>
          <w:spacing w:val="3"/>
          <w:sz w:val="24"/>
        </w:rPr>
        <w:t xml:space="preserve"> </w:t>
      </w:r>
      <w:r>
        <w:rPr>
          <w:sz w:val="24"/>
        </w:rPr>
        <w:t>process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1500" w:right="1720" w:bottom="280" w:left="1180" w:header="720" w:footer="720" w:gutter="0"/>
          <w:cols w:space="720" w:num="1"/>
        </w:sectPr>
      </w:pPr>
      <w:r>
        <w:rPr>
          <w:rFonts w:hint="default"/>
          <w:sz w:val="21"/>
          <w:lang w:val="en-IN"/>
        </w:rPr>
        <w:drawing>
          <wp:inline distT="0" distB="0" distL="114300" distR="114300">
            <wp:extent cx="5924550" cy="4004310"/>
            <wp:effectExtent l="0" t="0" r="3810" b="3810"/>
            <wp:docPr id="9" name="Picture 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6"/>
        <w:rPr>
          <w:sz w:val="25"/>
        </w:rPr>
      </w:pPr>
    </w:p>
    <w:p>
      <w:pPr>
        <w:pStyle w:val="5"/>
        <w:rPr>
          <w:rFonts w:hint="default"/>
          <w:sz w:val="20"/>
          <w:lang w:val="en-IN"/>
        </w:rPr>
      </w:pPr>
    </w:p>
    <w:p>
      <w:pPr>
        <w:pStyle w:val="5"/>
        <w:rPr>
          <w:rFonts w:hint="default"/>
          <w:sz w:val="20"/>
          <w:lang w:val="en-IN"/>
        </w:rPr>
      </w:pPr>
    </w:p>
    <w:p>
      <w:pPr>
        <w:pStyle w:val="7"/>
        <w:numPr>
          <w:ilvl w:val="0"/>
          <w:numId w:val="4"/>
        </w:numPr>
        <w:tabs>
          <w:tab w:val="left" w:pos="460"/>
        </w:tabs>
        <w:spacing w:before="31" w:after="0" w:line="240" w:lineRule="auto"/>
        <w:ind w:left="459" w:right="0" w:hanging="272"/>
        <w:jc w:val="left"/>
        <w:rPr>
          <w:sz w:val="21"/>
        </w:rPr>
      </w:pPr>
      <w:r>
        <w:rPr>
          <w:b/>
          <w:sz w:val="21"/>
        </w:rPr>
        <w:t>)</w:t>
      </w:r>
      <w:r>
        <w:rPr>
          <w:b/>
          <w:spacing w:val="4"/>
          <w:sz w:val="21"/>
        </w:rPr>
        <w:t xml:space="preserve"> </w:t>
      </w:r>
      <w:r>
        <w:rPr>
          <w:sz w:val="24"/>
        </w:rPr>
        <w:t>System</w:t>
      </w:r>
      <w:r>
        <w:rPr>
          <w:spacing w:val="4"/>
          <w:sz w:val="24"/>
        </w:rPr>
        <w:t xml:space="preserve"> </w:t>
      </w:r>
      <w:r>
        <w:rPr>
          <w:sz w:val="24"/>
        </w:rPr>
        <w:t>Conﬁguration</w:t>
      </w:r>
      <w:r>
        <w:rPr>
          <w:spacing w:val="4"/>
          <w:sz w:val="24"/>
        </w:rPr>
        <w:t xml:space="preserve"> </w:t>
      </w:r>
      <w:r>
        <w:rPr>
          <w:sz w:val="24"/>
        </w:rPr>
        <w:t>Wizard</w:t>
      </w:r>
    </w:p>
    <w:p>
      <w:pPr>
        <w:spacing w:after="0" w:line="240" w:lineRule="auto"/>
        <w:jc w:val="left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drawing>
          <wp:inline distT="0" distB="0" distL="114300" distR="114300">
            <wp:extent cx="5930900" cy="3337560"/>
            <wp:effectExtent l="0" t="0" r="12700" b="0"/>
            <wp:docPr id="12" name="Picture 12" descr="1_Bq6RRWeq1Rl9uDTHfA67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1_Bq6RRWeq1Rl9uDTHfA67l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left"/>
        <w:rPr>
          <w:rFonts w:hint="default"/>
          <w:sz w:val="20"/>
          <w:lang w:val="en-IN"/>
        </w:rPr>
      </w:pPr>
    </w:p>
    <w:p>
      <w:pPr>
        <w:spacing w:after="0" w:line="240" w:lineRule="auto"/>
        <w:jc w:val="left"/>
        <w:rPr>
          <w:rFonts w:hint="default"/>
          <w:sz w:val="20"/>
          <w:lang w:val="en-IN"/>
        </w:rPr>
      </w:pPr>
    </w:p>
    <w:p>
      <w:pPr>
        <w:spacing w:after="0" w:line="240" w:lineRule="auto"/>
        <w:jc w:val="left"/>
        <w:rPr>
          <w:rFonts w:hint="default"/>
          <w:sz w:val="20"/>
          <w:lang w:val="en-IN"/>
        </w:rPr>
      </w:pPr>
    </w:p>
    <w:p>
      <w:pPr>
        <w:pStyle w:val="7"/>
        <w:numPr>
          <w:ilvl w:val="0"/>
          <w:numId w:val="4"/>
        </w:numPr>
        <w:tabs>
          <w:tab w:val="left" w:pos="494"/>
        </w:tabs>
        <w:spacing w:before="61" w:after="0" w:line="240" w:lineRule="auto"/>
        <w:ind w:left="493" w:right="0" w:hanging="306"/>
        <w:jc w:val="left"/>
        <w:rPr>
          <w:sz w:val="24"/>
        </w:rPr>
      </w:pPr>
      <w:r>
        <w:rPr>
          <w:sz w:val="24"/>
        </w:rPr>
        <w:t>)</w:t>
      </w:r>
      <w:r>
        <w:rPr>
          <w:spacing w:val="3"/>
          <w:sz w:val="24"/>
        </w:rPr>
        <w:t xml:space="preserve"> </w:t>
      </w:r>
      <w:r>
        <w:rPr>
          <w:sz w:val="24"/>
        </w:rPr>
        <w:t>Reboot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Raspberry</w:t>
      </w:r>
      <w:r>
        <w:rPr>
          <w:spacing w:val="3"/>
          <w:sz w:val="24"/>
        </w:rPr>
        <w:t xml:space="preserve"> </w:t>
      </w:r>
      <w:r>
        <w:rPr>
          <w:sz w:val="24"/>
        </w:rPr>
        <w:t>Pi</w:t>
      </w:r>
    </w:p>
    <w:p>
      <w:pPr>
        <w:pStyle w:val="5"/>
        <w:spacing w:before="4"/>
        <w:rPr>
          <w:rFonts w:hint="default"/>
          <w:sz w:val="21"/>
          <w:lang w:val="en-IN"/>
        </w:rPr>
      </w:pPr>
      <w:r>
        <w:rPr>
          <w:rFonts w:ascii="Cambria"/>
        </w:rPr>
        <w:t>14)</w:t>
      </w:r>
      <w:r>
        <w:rPr>
          <w:rFonts w:ascii="Cambria"/>
          <w:spacing w:val="3"/>
        </w:rPr>
        <w:t xml:space="preserve"> </w:t>
      </w:r>
      <w:r>
        <w:rPr>
          <w:rFonts w:ascii="Cambria"/>
        </w:rPr>
        <w:t>Raspberry</w:t>
      </w:r>
      <w:r>
        <w:rPr>
          <w:rFonts w:ascii="Cambria"/>
          <w:spacing w:val="4"/>
        </w:rPr>
        <w:t xml:space="preserve"> </w:t>
      </w:r>
      <w:r>
        <w:rPr>
          <w:rFonts w:ascii="Cambria"/>
        </w:rPr>
        <w:t>Pi</w:t>
      </w:r>
      <w:r>
        <w:rPr>
          <w:rFonts w:ascii="Cambria"/>
          <w:spacing w:val="4"/>
        </w:rPr>
        <w:t xml:space="preserve"> </w:t>
      </w:r>
      <w:r>
        <w:rPr>
          <w:rFonts w:ascii="Cambria"/>
        </w:rPr>
        <w:t>OS</w:t>
      </w:r>
      <w:r>
        <w:rPr>
          <w:rFonts w:ascii="Cambria"/>
          <w:spacing w:val="4"/>
        </w:rPr>
        <w:t xml:space="preserve"> </w:t>
      </w:r>
      <w:r>
        <w:rPr>
          <w:rFonts w:ascii="Cambria"/>
        </w:rPr>
        <w:t>is</w:t>
      </w:r>
      <w:r>
        <w:rPr>
          <w:rFonts w:ascii="Cambria"/>
          <w:spacing w:val="4"/>
        </w:rPr>
        <w:t xml:space="preserve"> </w:t>
      </w:r>
      <w:r>
        <w:rPr>
          <w:rFonts w:ascii="Cambria"/>
        </w:rPr>
        <w:t>running</w:t>
      </w:r>
      <w:r>
        <w:rPr>
          <w:rFonts w:ascii="Cambria"/>
          <w:spacing w:val="4"/>
        </w:rPr>
        <w:t xml:space="preserve"> </w:t>
      </w:r>
      <w:r>
        <w:rPr>
          <w:rFonts w:ascii="Cambria"/>
        </w:rPr>
        <w:t>on</w:t>
      </w:r>
      <w:r>
        <w:rPr>
          <w:rFonts w:ascii="Cambria"/>
          <w:spacing w:val="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3"/>
        </w:rPr>
        <w:t xml:space="preserve"> </w:t>
      </w:r>
      <w:r>
        <w:rPr>
          <w:rFonts w:ascii="Cambria"/>
        </w:rPr>
        <w:t>Raspberry</w:t>
      </w:r>
      <w:r>
        <w:rPr>
          <w:rFonts w:ascii="Cambria"/>
          <w:spacing w:val="4"/>
        </w:rPr>
        <w:t xml:space="preserve"> </w:t>
      </w:r>
      <w:r>
        <w:rPr>
          <w:rFonts w:hint="default" w:ascii="Cambria"/>
          <w:sz w:val="23"/>
          <w:lang w:val="en-IN"/>
        </w:rPr>
        <w:drawing>
          <wp:inline distT="0" distB="0" distL="114300" distR="114300">
            <wp:extent cx="4419600" cy="1685925"/>
            <wp:effectExtent l="0" t="0" r="0" b="5715"/>
            <wp:docPr id="10" name="Picture 10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500" w:right="1720" w:bottom="280" w:left="11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2"/>
      <w:numFmt w:val="decimal"/>
      <w:lvlText w:val="%1"/>
      <w:lvlJc w:val="left"/>
      <w:pPr>
        <w:ind w:left="459" w:hanging="271"/>
        <w:jc w:val="left"/>
      </w:pPr>
      <w:rPr>
        <w:rFonts w:hint="default"/>
        <w:b/>
        <w:bCs/>
        <w:w w:val="10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8" w:hanging="27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6" w:hanging="27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4" w:hanging="27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2" w:hanging="27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27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88" w:hanging="27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6" w:hanging="27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4" w:hanging="271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)"/>
      <w:lvlJc w:val="left"/>
      <w:pPr>
        <w:ind w:left="484" w:hanging="282"/>
        <w:jc w:val="left"/>
      </w:pPr>
      <w:rPr>
        <w:rFonts w:hint="default" w:ascii="Cambria" w:hAnsi="Cambria" w:eastAsia="Cambria" w:cs="Cambria"/>
        <w:spacing w:val="-1"/>
        <w:w w:val="10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66" w:hanging="2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2" w:hanging="2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8" w:hanging="2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24" w:hanging="2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0" w:hanging="2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6" w:hanging="2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2" w:hanging="2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8" w:hanging="282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86" w:hanging="227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76" w:hanging="22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72" w:hanging="22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68" w:hanging="22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64" w:hanging="22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22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56" w:hanging="22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52" w:hanging="22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48" w:hanging="227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5"/>
      <w:numFmt w:val="decimal"/>
      <w:lvlText w:val="%1)"/>
      <w:lvlJc w:val="left"/>
      <w:pPr>
        <w:ind w:left="457" w:hanging="298"/>
        <w:jc w:val="left"/>
      </w:pPr>
      <w:rPr>
        <w:rFonts w:hint="default" w:ascii="Cambria" w:hAnsi="Cambria" w:eastAsia="Cambria" w:cs="Cambria"/>
        <w:b/>
        <w:bCs/>
        <w:spacing w:val="-1"/>
        <w:w w:val="10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8" w:hanging="29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6" w:hanging="29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4" w:hanging="29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2" w:hanging="29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29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88" w:hanging="29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6" w:hanging="29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4" w:hanging="298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E2E27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80"/>
      <w:ind w:left="446" w:hanging="301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443" w:hanging="298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2023-05-19T16:55:00Z</dcterms:created>
  <dc:creator>Mangalmurti</dc:creator>
  <cp:lastModifiedBy>Yash Katolkar</cp:lastModifiedBy>
  <dcterms:modified xsi:type="dcterms:W3CDTF">2023-05-19T17:12:05Z</dcterms:modified>
  <dc:title>27019_PSDL_Assignment9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C95D05345EB94408A3AFC47AE2002FB5</vt:lpwstr>
  </property>
</Properties>
</file>